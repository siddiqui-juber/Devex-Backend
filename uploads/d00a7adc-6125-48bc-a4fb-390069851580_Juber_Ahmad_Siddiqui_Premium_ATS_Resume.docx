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83D66">
      <w:pPr>
        <w:jc w:val="center"/>
      </w:pPr>
      <w:r>
        <w:rPr>
          <w:b/>
          <w:sz w:val="32"/>
        </w:rPr>
        <w:t>JUBER AHMAD SIDDIQUI</w:t>
      </w:r>
      <w:r>
        <w:rPr>
          <w:b/>
          <w:sz w:val="32"/>
        </w:rPr>
        <w:br w:type="textWrapping"/>
      </w:r>
      <w:r>
        <w:t>Lucknow, Uttar Pradesh | 9307656010 | siddiquejubair147@gmail.com</w:t>
      </w:r>
      <w:r>
        <w:br w:type="textWrapping"/>
      </w:r>
      <w:r>
        <w:t>LinkedIn: Add URL | GitHub: Add URL</w:t>
      </w:r>
    </w:p>
    <w:p w14:paraId="7AE72D7D">
      <w:r>
        <w:rPr>
          <w:b/>
          <w:sz w:val="22"/>
        </w:rPr>
        <w:t>PROFESSIONAL SUMMARY</w:t>
      </w:r>
    </w:p>
    <w:p w14:paraId="37BDD2BB">
      <w:r>
        <w:t>Java Backend Developer skilled in Java, Spring Boot, Spring Security, JWT, MySQL, and REST APIs. Experienced in building secure and scalable backend systems through internship and real-world projects.</w:t>
      </w:r>
    </w:p>
    <w:p w14:paraId="244FE171">
      <w:r>
        <w:rPr>
          <w:b/>
          <w:sz w:val="22"/>
        </w:rPr>
        <w:t>TECHNICAL SKILLS</w:t>
      </w:r>
    </w:p>
    <w:p w14:paraId="69D3B38D">
      <w:r>
        <w:t>Java • Spring Boot • Spring Security • JWT • REST APIs • MySQL • Hibernate • JPA • Maven • Git • GitHub • Postman • Swagger • JDBC • Render • Railway</w:t>
      </w:r>
    </w:p>
    <w:p w14:paraId="5C8C1AA2">
      <w:r>
        <w:rPr>
          <w:b/>
          <w:sz w:val="22"/>
        </w:rPr>
        <w:t>EXPERIENCE</w:t>
      </w:r>
    </w:p>
    <w:p w14:paraId="1A8AE626">
      <w:r>
        <w:t>Software Development Intern | Skibe Solutions | Apr 2026</w:t>
      </w:r>
      <w:r>
        <w:br w:type="textWrapping"/>
      </w:r>
      <w:r>
        <w:t>• Developed RESTful APIs using Java, Spring Boot, MySQL, and Hibernate/JPA.</w:t>
      </w:r>
      <w:r>
        <w:br w:type="textWrapping"/>
      </w:r>
      <w:r>
        <w:t>• Implemented JWT authentication and tested APIs using Postman.</w:t>
      </w:r>
      <w:r>
        <w:br w:type="textWrapping"/>
      </w:r>
      <w:r>
        <w:t>• Contributed to FreelanceOS backend development following clean coding practices.</w:t>
      </w:r>
    </w:p>
    <w:p w14:paraId="205741EC">
      <w:r>
        <w:rPr>
          <w:b/>
          <w:sz w:val="22"/>
        </w:rPr>
        <w:t>PROJECTS</w:t>
      </w:r>
    </w:p>
    <w:p w14:paraId="5DF6376D">
      <w:r>
        <w:t>FreelanceOS – Backend Development Project</w:t>
      </w:r>
      <w:r>
        <w:br w:type="textWrapping"/>
      </w:r>
      <w:r>
        <w:t>• Built APIs for clients, projects, invoices, proposals, and tasks.</w:t>
      </w:r>
      <w:r>
        <w:br w:type="textWrapping"/>
      </w:r>
      <w:r>
        <w:t>• Implemented JWT authentication, RBAC, pagination, filtering, and validation.</w:t>
      </w:r>
      <w:r>
        <w:br w:type="textWrapping"/>
      </w:r>
      <w:r>
        <w:t>• Designed MySQL database schemas using Hibernate/JPA.</w:t>
      </w:r>
    </w:p>
    <w:p w14:paraId="3D14F5F0">
      <w:r>
        <w:t>Devex Solutions – Backend Developer</w:t>
      </w:r>
      <w:r>
        <w:br w:type="textWrapping"/>
      </w:r>
      <w:r>
        <w:t>• Developed secure REST APIs and user management modules.</w:t>
      </w:r>
      <w:r>
        <w:br w:type="textWrapping"/>
      </w:r>
      <w:r>
        <w:t>• Implemented JWT authentication and CRUD operations.</w:t>
      </w:r>
      <w:r>
        <w:br w:type="textWrapping"/>
      </w:r>
      <w:r>
        <w:t>• Integrated MySQL with Spring Data JPA and deployed backend services.</w:t>
      </w:r>
    </w:p>
    <w:p w14:paraId="072894D7">
      <w:r>
        <w:t>Learning Management System (LMS) – Backend Developer</w:t>
      </w:r>
      <w:r>
        <w:br w:type="textWrapping"/>
      </w:r>
      <w:r>
        <w:t>• Developed APIs for courses, enrollment, lessons, and progress tracking.</w:t>
      </w:r>
      <w:r>
        <w:br w:type="textWrapping"/>
      </w:r>
      <w:r>
        <w:t>• Implemented role-based access control and JWT authentication.</w:t>
      </w:r>
      <w:r>
        <w:br w:type="textWrapping"/>
      </w:r>
      <w:r>
        <w:t>• Integrated Swagger documentation and exception handling.</w:t>
      </w:r>
      <w:bookmarkStart w:id="0" w:name="_GoBack"/>
      <w:bookmarkEnd w:id="0"/>
    </w:p>
    <w:p w14:paraId="27E5B0BC">
      <w:r>
        <w:rPr>
          <w:b/>
          <w:sz w:val="22"/>
        </w:rPr>
        <w:t>EDUCATION</w:t>
      </w:r>
    </w:p>
    <w:p w14:paraId="653BE757">
      <w:r>
        <w:t>Bachelor of Computer Applications (BCA) | Integral University, Lucknow | CGPA: 8.2/10 | 2026</w:t>
      </w:r>
      <w:r>
        <w:br w:type="textWrapping"/>
      </w:r>
      <w:r>
        <w:t>Class XII: 71.20% | Class X: 66.0%</w:t>
      </w:r>
    </w:p>
    <w:p w14:paraId="7A1FA3FF">
      <w:pPr>
        <w:pStyle w:val="4"/>
        <w:spacing w:before="158"/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Emmanuel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Mission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Sr.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Sec.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School,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Rajasthan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3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>Board</w:t>
      </w:r>
    </w:p>
    <w:p w14:paraId="56B40D7C">
      <w:pPr>
        <w:spacing w:before="20"/>
        <w:ind w:left="144" w:right="0" w:firstLine="0"/>
        <w:jc w:val="left"/>
        <w:rPr>
          <w:rFonts w:hint="default" w:asciiTheme="minorAscii" w:hAnsiTheme="minorAscii"/>
          <w:i/>
          <w:sz w:val="21"/>
        </w:rPr>
      </w:pPr>
      <w:r>
        <w:rPr>
          <w:rFonts w:hint="default" w:asciiTheme="minorAscii" w:hAnsiTheme="minorAscii"/>
          <w:i/>
          <w:sz w:val="21"/>
        </w:rPr>
        <w:t>Senior</w:t>
      </w:r>
      <w:r>
        <w:rPr>
          <w:rFonts w:hint="default" w:asciiTheme="minorAscii" w:hAnsiTheme="minorAscii"/>
          <w:i/>
          <w:spacing w:val="-2"/>
          <w:sz w:val="21"/>
        </w:rPr>
        <w:t xml:space="preserve"> </w:t>
      </w:r>
      <w:r>
        <w:rPr>
          <w:rFonts w:hint="default" w:asciiTheme="minorAscii" w:hAnsiTheme="minorAscii"/>
          <w:i/>
          <w:sz w:val="21"/>
        </w:rPr>
        <w:t>Secondary</w:t>
      </w:r>
      <w:r>
        <w:rPr>
          <w:rFonts w:hint="default" w:asciiTheme="minorAscii" w:hAnsiTheme="minorAscii"/>
          <w:i/>
          <w:spacing w:val="-2"/>
          <w:sz w:val="21"/>
        </w:rPr>
        <w:t xml:space="preserve"> </w:t>
      </w:r>
      <w:r>
        <w:rPr>
          <w:rFonts w:hint="default" w:asciiTheme="minorAscii" w:hAnsiTheme="minorAscii"/>
          <w:i/>
          <w:sz w:val="21"/>
        </w:rPr>
        <w:t>(Class</w:t>
      </w:r>
      <w:r>
        <w:rPr>
          <w:rFonts w:hint="default" w:asciiTheme="minorAscii" w:hAnsiTheme="minorAscii"/>
          <w:i/>
          <w:spacing w:val="-1"/>
          <w:sz w:val="21"/>
        </w:rPr>
        <w:t xml:space="preserve"> </w:t>
      </w:r>
      <w:r>
        <w:rPr>
          <w:rFonts w:hint="default" w:asciiTheme="minorAscii" w:hAnsiTheme="minorAscii"/>
          <w:i/>
          <w:sz w:val="21"/>
        </w:rPr>
        <w:t>XII),</w:t>
      </w:r>
      <w:r>
        <w:rPr>
          <w:rFonts w:hint="default" w:asciiTheme="minorAscii" w:hAnsiTheme="minorAscii"/>
          <w:i/>
          <w:spacing w:val="-2"/>
          <w:sz w:val="21"/>
        </w:rPr>
        <w:t xml:space="preserve"> </w:t>
      </w:r>
      <w:r>
        <w:rPr>
          <w:rFonts w:hint="default" w:asciiTheme="minorAscii" w:hAnsiTheme="minorAscii"/>
          <w:i/>
          <w:sz w:val="21"/>
        </w:rPr>
        <w:t>Percentage:</w:t>
      </w:r>
      <w:r>
        <w:rPr>
          <w:rFonts w:hint="default" w:asciiTheme="minorAscii" w:hAnsiTheme="minorAscii"/>
          <w:i/>
          <w:spacing w:val="-1"/>
          <w:sz w:val="21"/>
        </w:rPr>
        <w:t xml:space="preserve"> </w:t>
      </w:r>
      <w:r>
        <w:rPr>
          <w:rFonts w:hint="default" w:asciiTheme="minorAscii" w:hAnsiTheme="minorAscii"/>
          <w:i/>
          <w:spacing w:val="-2"/>
          <w:sz w:val="21"/>
        </w:rPr>
        <w:t>71.20%</w:t>
      </w:r>
    </w:p>
    <w:p w14:paraId="64022F04">
      <w:pPr>
        <w:pStyle w:val="4"/>
        <w:spacing w:before="157"/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Swami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7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Vivekanand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High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School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&amp;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Junior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College,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Maharashtra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Theme="minorAscii" w:hAnsiTheme="minorAscii"/>
          <w:b w:val="0"/>
          <w:bCs w:val="0"/>
          <w:color w:val="000000" w:themeColor="text1"/>
          <w:spacing w:val="-2"/>
          <w14:textFill>
            <w14:solidFill>
              <w14:schemeClr w14:val="tx1"/>
            </w14:solidFill>
          </w14:textFill>
        </w:rPr>
        <w:t>Board</w:t>
      </w:r>
    </w:p>
    <w:p w14:paraId="6522F4F0">
      <w:pPr>
        <w:spacing w:before="20"/>
        <w:ind w:left="144" w:right="0" w:firstLine="0"/>
        <w:jc w:val="left"/>
        <w:rPr>
          <w:rFonts w:hint="default" w:asciiTheme="minorAscii" w:hAnsiTheme="minorAscii"/>
          <w:i/>
          <w:sz w:val="21"/>
        </w:rPr>
      </w:pPr>
      <w:r>
        <w:rPr>
          <w:rFonts w:hint="default" w:asciiTheme="minorAscii" w:hAnsiTheme="minorAscii"/>
          <w:i/>
          <w:sz w:val="21"/>
        </w:rPr>
        <w:t>Secondary</w:t>
      </w:r>
      <w:r>
        <w:rPr>
          <w:rFonts w:hint="default" w:asciiTheme="minorAscii" w:hAnsiTheme="minorAscii"/>
          <w:i/>
          <w:spacing w:val="-4"/>
          <w:sz w:val="21"/>
        </w:rPr>
        <w:t xml:space="preserve"> </w:t>
      </w:r>
      <w:r>
        <w:rPr>
          <w:rFonts w:hint="default" w:asciiTheme="minorAscii" w:hAnsiTheme="minorAscii"/>
          <w:i/>
          <w:sz w:val="21"/>
        </w:rPr>
        <w:t>(Class</w:t>
      </w:r>
      <w:r>
        <w:rPr>
          <w:rFonts w:hint="default" w:asciiTheme="minorAscii" w:hAnsiTheme="minorAscii"/>
          <w:i/>
          <w:spacing w:val="-2"/>
          <w:sz w:val="21"/>
        </w:rPr>
        <w:t xml:space="preserve"> </w:t>
      </w:r>
      <w:r>
        <w:rPr>
          <w:rFonts w:hint="default" w:asciiTheme="minorAscii" w:hAnsiTheme="minorAscii"/>
          <w:i/>
          <w:sz w:val="21"/>
        </w:rPr>
        <w:t>X),</w:t>
      </w:r>
      <w:r>
        <w:rPr>
          <w:rFonts w:hint="default" w:asciiTheme="minorAscii" w:hAnsiTheme="minorAscii"/>
          <w:i/>
          <w:spacing w:val="-2"/>
          <w:sz w:val="21"/>
        </w:rPr>
        <w:t xml:space="preserve"> </w:t>
      </w:r>
      <w:r>
        <w:rPr>
          <w:rFonts w:hint="default" w:asciiTheme="minorAscii" w:hAnsiTheme="minorAscii"/>
          <w:i/>
          <w:sz w:val="21"/>
        </w:rPr>
        <w:t>Percentage:</w:t>
      </w:r>
      <w:r>
        <w:rPr>
          <w:rFonts w:hint="default" w:asciiTheme="minorAscii" w:hAnsiTheme="minorAscii"/>
          <w:i/>
          <w:spacing w:val="-2"/>
          <w:sz w:val="21"/>
        </w:rPr>
        <w:t xml:space="preserve"> 66.0%</w:t>
      </w:r>
    </w:p>
    <w:p w14:paraId="65E6C900">
      <w:r>
        <w:rPr>
          <w:b/>
          <w:sz w:val="22"/>
        </w:rPr>
        <w:t>CERTIFICATION</w:t>
      </w:r>
    </w:p>
    <w:p w14:paraId="77A991D3">
      <w:r>
        <w:t>Software Development Internship Certificate – Skibe Solutions (2026)</w:t>
      </w:r>
    </w:p>
    <w:sectPr>
      <w:pgSz w:w="12240" w:h="15840"/>
      <w:pgMar w:top="576" w:right="720" w:bottom="576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B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Siddique Jubair</cp:lastModifiedBy>
  <dcterms:modified xsi:type="dcterms:W3CDTF">2026-06-08T10:24:50Z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63D8F1F7427C4A82B3F3EA7EDE559CE0_12</vt:lpwstr>
  </property>
</Properties>
</file>